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A7A" w:rsidRDefault="00B51054" w:rsidP="00B51054">
      <w:pPr>
        <w:pStyle w:val="Heading1"/>
      </w:pPr>
      <w:r>
        <w:t>VOIP Phone Instructions</w:t>
      </w:r>
    </w:p>
    <w:tbl>
      <w:tblPr>
        <w:tblpPr w:leftFromText="180" w:rightFromText="180" w:vertAnchor="page" w:horzAnchor="page" w:tblpX="7428" w:tblpY="3556"/>
        <w:tblW w:w="34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4"/>
        <w:gridCol w:w="2108"/>
      </w:tblGrid>
      <w:tr w:rsidR="00775830" w:rsidTr="00563196">
        <w:trPr>
          <w:trHeight w:val="151"/>
        </w:trPr>
        <w:tc>
          <w:tcPr>
            <w:tcW w:w="1364" w:type="dxa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775830" w:rsidRDefault="00775830" w:rsidP="004C22D3">
            <w:pPr>
              <w:widowControl w:val="0"/>
              <w:rPr>
                <w:rFonts w:ascii="Calibri" w:hAnsi="Calibri"/>
                <w:szCs w:val="22"/>
              </w:rPr>
            </w:pPr>
          </w:p>
        </w:tc>
        <w:tc>
          <w:tcPr>
            <w:tcW w:w="2108" w:type="dxa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775830" w:rsidRDefault="00775830" w:rsidP="00563196">
            <w:pPr>
              <w:widowControl w:val="0"/>
              <w:rPr>
                <w:rFonts w:ascii="Calibri" w:hAnsi="Calibri"/>
                <w:szCs w:val="22"/>
              </w:rPr>
            </w:pPr>
          </w:p>
        </w:tc>
      </w:tr>
    </w:tbl>
    <w:p w:rsidR="00B51054" w:rsidRDefault="00907BF9" w:rsidP="00FB5677">
      <w:r>
        <w:rPr>
          <w:noProof/>
          <w:lang w:eastAsia="en-AU"/>
        </w:rPr>
        <w:drawing>
          <wp:anchor distT="0" distB="0" distL="114300" distR="114300" simplePos="0" relativeHeight="251676672" behindDoc="1" locked="0" layoutInCell="1" allowOverlap="1" wp14:anchorId="490F13AA" wp14:editId="6272344D">
            <wp:simplePos x="0" y="0"/>
            <wp:positionH relativeFrom="column">
              <wp:posOffset>4445</wp:posOffset>
            </wp:positionH>
            <wp:positionV relativeFrom="paragraph">
              <wp:posOffset>-3175</wp:posOffset>
            </wp:positionV>
            <wp:extent cx="3979545" cy="4943475"/>
            <wp:effectExtent l="0" t="0" r="0" b="0"/>
            <wp:wrapNone/>
            <wp:docPr id="4" name="Picture 4" descr="F:\DataUlyssesMaclaren\Desktop\OfficePlan-Pho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ataUlyssesMaclaren\Desktop\OfficePlan-Phones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054" w:rsidRDefault="007757A2" w:rsidP="00B51054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027" type="#_x0000_t201" style="position:absolute;margin-left:385.5pt;margin-top:102.05pt;width:153.05pt;height:199.55pt;z-index:251660288;mso-wrap-distance-left:2.88pt;mso-wrap-distance-top:2.88pt;mso-wrap-distance-right:2.88pt;mso-wrap-distance-bottom:2.88pt" stroked="f" strokecolor="black [0]" insetpen="t" o:cliptowrap="t">
            <v:stroke>
              <o:left v:ext="view" color="black [0]" weight="0"/>
              <o:top v:ext="view" color="black [0]" weight="0"/>
              <o:right v:ext="view" color="black [0]" weight="0"/>
              <o:bottom v:ext="view" color="black [0]" weight="0"/>
              <o:column v:ext="view" color="black [0]"/>
            </v:stroke>
            <v:shadow color="#ccc"/>
            <v:textbox inset="0,0,0,0"/>
          </v:shape>
        </w:pict>
      </w:r>
    </w:p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B51054" w:rsidRDefault="00B51054" w:rsidP="00FB5677"/>
    <w:p w:rsidR="00173335" w:rsidRDefault="00173335" w:rsidP="00FB5677"/>
    <w:p w:rsidR="00173335" w:rsidRDefault="00173335" w:rsidP="00FB5677"/>
    <w:p w:rsidR="00173335" w:rsidRDefault="00173335" w:rsidP="00FB5677"/>
    <w:p w:rsidR="00173335" w:rsidRDefault="007757A2" w:rsidP="00FB5677">
      <w:r>
        <w:rPr>
          <w:noProof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283.95pt;margin-top:6.7pt;width:192.75pt;height:24pt;z-index:251672576;mso-position-horizontal-relative:text;mso-position-vertical-relative:text;mso-width-relative:margin;mso-height-relative:margin" stroked="f">
            <v:textbox style="mso-next-textbox:#_x0000_s1034">
              <w:txbxContent>
                <w:p w:rsidR="004C22D3" w:rsidRPr="009C0717" w:rsidRDefault="004C22D3" w:rsidP="009C0717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173335" w:rsidRDefault="00173335" w:rsidP="00FB5677"/>
    <w:p w:rsidR="00173335" w:rsidRDefault="007757A2" w:rsidP="00FB5677">
      <w:r>
        <w:rPr>
          <w:rFonts w:ascii="Calibri" w:hAnsi="Calibri"/>
          <w:noProof/>
          <w:szCs w:val="22"/>
          <w:lang w:val="en-US" w:eastAsia="zh-TW"/>
        </w:rPr>
        <w:pict>
          <v:shape id="_x0000_s1031" type="#_x0000_t202" style="position:absolute;margin-left:255.15pt;margin-top:8.2pt;width:196.55pt;height:55.95pt;z-index:251675648;mso-width-relative:margin;mso-height-relative:margin" filled="f" stroked="f">
            <v:textbox style="mso-next-textbox:#_x0000_s1031">
              <w:txbxContent>
                <w:p w:rsidR="004C22D3" w:rsidRPr="009C0717" w:rsidRDefault="004C22D3" w:rsidP="004E39BE">
                  <w:pPr>
                    <w:widowControl w:val="0"/>
                    <w:rPr>
                      <w:rFonts w:ascii="Calibri" w:hAnsi="Calibri"/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9C0717">
                    <w:rPr>
                      <w:rFonts w:ascii="Calibri" w:hAnsi="Calibri"/>
                      <w:b/>
                      <w:bCs/>
                      <w:color w:val="FF0000"/>
                      <w:sz w:val="28"/>
                      <w:szCs w:val="28"/>
                    </w:rPr>
                    <w:t xml:space="preserve">Making an </w:t>
                  </w:r>
                  <w:r>
                    <w:rPr>
                      <w:rFonts w:ascii="Calibri" w:hAnsi="Calibri"/>
                      <w:b/>
                      <w:bCs/>
                      <w:color w:val="FF0000"/>
                      <w:sz w:val="28"/>
                      <w:szCs w:val="28"/>
                    </w:rPr>
                    <w:t>I</w:t>
                  </w:r>
                  <w:r w:rsidRPr="009C0717">
                    <w:rPr>
                      <w:rFonts w:ascii="Calibri" w:hAnsi="Calibri"/>
                      <w:b/>
                      <w:bCs/>
                      <w:color w:val="FF0000"/>
                      <w:sz w:val="28"/>
                      <w:szCs w:val="28"/>
                    </w:rPr>
                    <w:t>nternal Call</w:t>
                  </w:r>
                </w:p>
                <w:p w:rsidR="004C22D3" w:rsidRPr="009C0717" w:rsidRDefault="004C22D3" w:rsidP="004E39BE">
                  <w:pPr>
                    <w:widowControl w:val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1.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>L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>ift handset</w:t>
                  </w:r>
                  <w:r w:rsidRPr="00600F8F">
                    <w:rPr>
                      <w:rFonts w:ascii="Calibri" w:hAnsi="Calibri"/>
                      <w:sz w:val="24"/>
                      <w:szCs w:val="24"/>
                    </w:rPr>
                    <w:t xml:space="preserve"> 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or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>(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>Press speaker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>)</w:t>
                  </w:r>
                </w:p>
                <w:p w:rsidR="004C22D3" w:rsidRPr="009C0717" w:rsidRDefault="004C22D3" w:rsidP="004E39BE">
                  <w:pPr>
                    <w:widowControl w:val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2.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Dial internal </w:t>
                  </w:r>
                  <w:r w:rsidRPr="007879A1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extension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#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 e</w:t>
                  </w:r>
                  <w:r w:rsidR="005A69A9">
                    <w:rPr>
                      <w:rFonts w:ascii="Calibri" w:hAnsi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>g. 402</w:t>
                  </w:r>
                </w:p>
                <w:p w:rsidR="004C22D3" w:rsidRDefault="004C22D3"/>
              </w:txbxContent>
            </v:textbox>
          </v:shape>
        </w:pict>
      </w:r>
    </w:p>
    <w:p w:rsidR="00173335" w:rsidRDefault="00173335" w:rsidP="00FB5677"/>
    <w:p w:rsidR="004E39BE" w:rsidRPr="004E39BE" w:rsidRDefault="004E39BE" w:rsidP="004E39BE">
      <w:pPr>
        <w:widowControl w:val="0"/>
        <w:rPr>
          <w:rFonts w:ascii="Times New Roman" w:hAnsi="Times New Roman"/>
          <w:sz w:val="20"/>
        </w:rPr>
      </w:pPr>
    </w:p>
    <w:p w:rsidR="004E39BE" w:rsidRDefault="004E39BE" w:rsidP="004E39BE">
      <w:pPr>
        <w:widowControl w:val="0"/>
        <w:ind w:left="360" w:hanging="360"/>
        <w:rPr>
          <w:rFonts w:ascii="Calibri" w:hAnsi="Calibri"/>
          <w:szCs w:val="22"/>
        </w:rPr>
      </w:pPr>
    </w:p>
    <w:p w:rsidR="00B51054" w:rsidRDefault="00B51054" w:rsidP="00FB5677"/>
    <w:p w:rsidR="00173335" w:rsidRDefault="00173335" w:rsidP="00FB5677"/>
    <w:p w:rsidR="00173335" w:rsidRDefault="007757A2" w:rsidP="00FB5677">
      <w:r>
        <w:rPr>
          <w:noProof/>
          <w:lang w:val="en-US" w:eastAsia="zh-TW"/>
        </w:rPr>
        <w:pict>
          <v:shape id="_x0000_s1032" type="#_x0000_t202" style="position:absolute;margin-left:253.85pt;margin-top:7.7pt;width:202.35pt;height:198pt;z-index:251668480;mso-width-relative:margin;mso-height-relative:margin" filled="f" stroked="f">
            <v:textbox style="mso-next-textbox:#_x0000_s1032">
              <w:txbxContent>
                <w:p w:rsidR="004C22D3" w:rsidRPr="009C0717" w:rsidRDefault="004C22D3" w:rsidP="004E39BE">
                  <w:pPr>
                    <w:widowControl w:val="0"/>
                    <w:rPr>
                      <w:rFonts w:ascii="Calibri" w:hAnsi="Calibri"/>
                      <w:color w:val="FF0000"/>
                      <w:sz w:val="28"/>
                      <w:szCs w:val="28"/>
                    </w:rPr>
                  </w:pPr>
                  <w:r w:rsidRPr="009C0717">
                    <w:rPr>
                      <w:rFonts w:ascii="Calibri" w:hAnsi="Calibri"/>
                      <w:b/>
                      <w:bCs/>
                      <w:color w:val="FF0000"/>
                      <w:sz w:val="28"/>
                      <w:szCs w:val="28"/>
                    </w:rPr>
                    <w:t>Conference Call</w:t>
                  </w:r>
                </w:p>
                <w:p w:rsidR="004C22D3" w:rsidRPr="009C0717" w:rsidRDefault="004C22D3" w:rsidP="004E39BE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1.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While speaking to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Mr Northwind</w:t>
                  </w:r>
                </w:p>
                <w:p w:rsidR="004C22D3" w:rsidRPr="009C0717" w:rsidRDefault="004C22D3" w:rsidP="004E39BE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b/>
                      <w:sz w:val="24"/>
                      <w:szCs w:val="24"/>
                    </w:rPr>
                  </w:pP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2. </w:t>
                  </w:r>
                  <w:r w:rsidRPr="00CA7448">
                    <w:rPr>
                      <w:rFonts w:ascii="Calibri" w:hAnsi="Calibri"/>
                      <w:sz w:val="24"/>
                      <w:szCs w:val="24"/>
                    </w:rPr>
                    <w:t>Press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 “More” </w:t>
                  </w:r>
                  <w:r w:rsidRPr="00CA7448">
                    <w:rPr>
                      <w:rFonts w:ascii="Calibri" w:hAnsi="Calibri"/>
                      <w:sz w:val="24"/>
                      <w:szCs w:val="24"/>
                    </w:rPr>
                    <w:t>button</w:t>
                  </w:r>
                  <w:r w:rsidR="005A69A9">
                    <w:rPr>
                      <w:rFonts w:ascii="Calibri" w:hAnsi="Calibri"/>
                      <w:sz w:val="24"/>
                      <w:szCs w:val="24"/>
                    </w:rPr>
                    <w:t xml:space="preserve"> </w:t>
                  </w:r>
                  <w:r w:rsidR="005A69A9">
                    <w:rPr>
                      <w:rFonts w:ascii="Calibri" w:hAnsi="Calibri"/>
                      <w:sz w:val="24"/>
                      <w:szCs w:val="24"/>
                    </w:rPr>
                    <w:t>(only applies to 7940 series phone)</w:t>
                  </w:r>
                </w:p>
                <w:p w:rsidR="004C22D3" w:rsidRPr="009C0717" w:rsidRDefault="004C22D3" w:rsidP="004E39BE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3. </w:t>
                  </w:r>
                  <w:r w:rsidRPr="00CA7448">
                    <w:rPr>
                      <w:rFonts w:ascii="Calibri" w:hAnsi="Calibri"/>
                      <w:sz w:val="24"/>
                      <w:szCs w:val="24"/>
                    </w:rPr>
                    <w:t>Press</w:t>
                  </w: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 "Conference" </w:t>
                  </w:r>
                  <w:r w:rsidRPr="00CA7448">
                    <w:rPr>
                      <w:rFonts w:ascii="Calibri" w:hAnsi="Calibri"/>
                      <w:sz w:val="24"/>
                      <w:szCs w:val="24"/>
                    </w:rPr>
                    <w:t>button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>. T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his will place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Mr Northwind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 on hold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</w:t>
                  </w:r>
                </w:p>
                <w:p w:rsidR="004C22D3" w:rsidRPr="009C0717" w:rsidRDefault="004C22D3" w:rsidP="004E39BE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4. </w:t>
                  </w:r>
                  <w:r w:rsidRPr="00121A63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Dial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extension #</w:t>
                  </w: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>(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or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>external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number to connect to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“Person</w:t>
                  </w: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”. 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>You can speak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 to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“Person</w:t>
                  </w: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>”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while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Mr Northwind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is still on hold.</w:t>
                  </w:r>
                </w:p>
                <w:p w:rsidR="004C22D3" w:rsidRPr="009C0717" w:rsidRDefault="004C22D3" w:rsidP="004E39BE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5. </w:t>
                  </w:r>
                  <w:r w:rsidRPr="00CA7448">
                    <w:rPr>
                      <w:rFonts w:ascii="Calibri" w:hAnsi="Calibri"/>
                      <w:sz w:val="24"/>
                      <w:szCs w:val="24"/>
                    </w:rPr>
                    <w:t>Press</w:t>
                  </w: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 "Join" </w:t>
                  </w:r>
                  <w:r w:rsidRPr="00CA7448">
                    <w:rPr>
                      <w:rFonts w:ascii="Calibri" w:hAnsi="Calibri"/>
                      <w:sz w:val="24"/>
                      <w:szCs w:val="24"/>
                    </w:rPr>
                    <w:t>button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to join both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Mr Northwind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and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“Person</w:t>
                  </w:r>
                  <w:r w:rsidRPr="007879A1">
                    <w:rPr>
                      <w:rFonts w:ascii="Calibri" w:hAnsi="Calibri"/>
                      <w:b/>
                      <w:sz w:val="24"/>
                      <w:szCs w:val="24"/>
                    </w:rPr>
                    <w:t>”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to the conference call.</w:t>
                  </w:r>
                </w:p>
                <w:p w:rsidR="004C22D3" w:rsidRDefault="004C22D3" w:rsidP="004E39BE"/>
              </w:txbxContent>
            </v:textbox>
          </v:shape>
        </w:pict>
      </w:r>
      <w:r>
        <w:rPr>
          <w:noProof/>
          <w:lang w:val="en-US" w:eastAsia="zh-TW"/>
        </w:rPr>
        <w:pict>
          <v:shape id="_x0000_s1029" type="#_x0000_t202" style="position:absolute;margin-left:-5.7pt;margin-top:11.45pt;width:242.3pt;height:199.5pt;z-index:251662336;mso-width-relative:margin;mso-height-relative:margin" filled="f" stroked="f">
            <v:textbox style="mso-next-textbox:#_x0000_s1029">
              <w:txbxContent>
                <w:p w:rsidR="004C22D3" w:rsidRPr="00BE7FE9" w:rsidRDefault="004C22D3" w:rsidP="00173335">
                  <w:pPr>
                    <w:widowControl w:val="0"/>
                    <w:rPr>
                      <w:rFonts w:ascii="Calibri" w:hAnsi="Calibri"/>
                      <w:color w:val="FF0000"/>
                      <w:sz w:val="28"/>
                      <w:szCs w:val="28"/>
                    </w:rPr>
                  </w:pPr>
                  <w:r w:rsidRPr="00BE7FE9">
                    <w:rPr>
                      <w:rFonts w:ascii="Calibri" w:hAnsi="Calibri"/>
                      <w:b/>
                      <w:bCs/>
                      <w:color w:val="FF0000"/>
                      <w:sz w:val="28"/>
                      <w:szCs w:val="28"/>
                    </w:rPr>
                    <w:t>Transferring a call</w:t>
                  </w:r>
                </w:p>
                <w:p w:rsidR="004C22D3" w:rsidRPr="009C0717" w:rsidRDefault="004C22D3" w:rsidP="00173335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1. 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While speaking to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Mr Northwind</w:t>
                  </w: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>, press “More”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>(</w:t>
                  </w:r>
                  <w:r w:rsidR="005A69A9">
                    <w:rPr>
                      <w:rFonts w:ascii="Calibri" w:hAnsi="Calibri"/>
                      <w:sz w:val="24"/>
                      <w:szCs w:val="24"/>
                    </w:rPr>
                    <w:t xml:space="preserve">only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>applies to 7940 series phone)</w:t>
                  </w:r>
                </w:p>
                <w:p w:rsidR="004C22D3" w:rsidRPr="009C0717" w:rsidRDefault="004C22D3" w:rsidP="00173335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2. </w:t>
                  </w:r>
                  <w:r w:rsidRPr="00121A63">
                    <w:rPr>
                      <w:rFonts w:ascii="Calibri" w:hAnsi="Calibri"/>
                      <w:b/>
                      <w:sz w:val="24"/>
                      <w:szCs w:val="24"/>
                    </w:rPr>
                    <w:t>P</w:t>
                  </w: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>ress "Transfer"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. This will place the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Mr Northwind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 on hold</w:t>
                  </w:r>
                </w:p>
                <w:p w:rsidR="004C22D3" w:rsidRPr="009C0717" w:rsidRDefault="004C22D3" w:rsidP="00BE7FE9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3. 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Dial the internal </w:t>
                  </w: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extension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#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br/>
                    <w:t>(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or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>external number)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</w:t>
                  </w:r>
                </w:p>
                <w:p w:rsidR="004C22D3" w:rsidRPr="009C0717" w:rsidRDefault="004C22D3" w:rsidP="00BE7FE9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4. 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Tell the staff member </w:t>
                  </w:r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“M</w:t>
                  </w:r>
                  <w:bookmarkStart w:id="0" w:name="_GoBack"/>
                  <w:bookmarkEnd w:id="0"/>
                  <w:r>
                    <w:rPr>
                      <w:rFonts w:ascii="Calibri" w:hAnsi="Calibri"/>
                      <w:b/>
                      <w:sz w:val="24"/>
                      <w:szCs w:val="24"/>
                    </w:rPr>
                    <w:t>r Northwind for you”</w:t>
                  </w:r>
                </w:p>
                <w:p w:rsidR="004C22D3" w:rsidRPr="009C0717" w:rsidRDefault="004C22D3" w:rsidP="00173335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5. </w:t>
                  </w:r>
                  <w:r w:rsidRPr="00E616F3">
                    <w:rPr>
                      <w:rFonts w:ascii="Calibri" w:hAnsi="Calibri"/>
                      <w:sz w:val="24"/>
                      <w:szCs w:val="24"/>
                    </w:rPr>
                    <w:t>Press</w:t>
                  </w: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 "Transfer" </w:t>
                  </w:r>
                  <w:r w:rsidRPr="00E616F3">
                    <w:rPr>
                      <w:rFonts w:ascii="Calibri" w:hAnsi="Calibri"/>
                      <w:sz w:val="24"/>
                      <w:szCs w:val="24"/>
                    </w:rPr>
                    <w:t>again</w:t>
                  </w:r>
                </w:p>
                <w:p w:rsidR="004C22D3" w:rsidRPr="009C0717" w:rsidRDefault="004C22D3" w:rsidP="00173335">
                  <w:pPr>
                    <w:pStyle w:val="ListParagraph"/>
                    <w:widowControl w:val="0"/>
                    <w:ind w:left="0"/>
                    <w:rPr>
                      <w:rFonts w:ascii="Calibri" w:hAnsi="Calibri"/>
                      <w:sz w:val="24"/>
                      <w:szCs w:val="24"/>
                    </w:rPr>
                  </w:pPr>
                  <w:r w:rsidRPr="009C0717">
                    <w:rPr>
                      <w:rFonts w:ascii="Calibri" w:hAnsi="Calibri"/>
                      <w:b/>
                      <w:sz w:val="24"/>
                      <w:szCs w:val="24"/>
                    </w:rPr>
                    <w:t xml:space="preserve">6. </w:t>
                  </w:r>
                  <w:r w:rsidRPr="00121A63">
                    <w:rPr>
                      <w:rFonts w:ascii="Calibri" w:hAnsi="Calibri"/>
                      <w:b/>
                      <w:sz w:val="24"/>
                      <w:szCs w:val="24"/>
                    </w:rPr>
                    <w:t>Hang up</w:t>
                  </w:r>
                  <w:r w:rsidRPr="009C0717">
                    <w:rPr>
                      <w:rFonts w:ascii="Calibri" w:hAnsi="Calibri"/>
                      <w:sz w:val="24"/>
                      <w:szCs w:val="24"/>
                    </w:rPr>
                    <w:t xml:space="preserve"> the phone.</w:t>
                  </w:r>
                </w:p>
                <w:p w:rsidR="004C22D3" w:rsidRDefault="004C22D3" w:rsidP="00173335"/>
              </w:txbxContent>
            </v:textbox>
          </v:shape>
        </w:pict>
      </w:r>
    </w:p>
    <w:p w:rsidR="00B51054" w:rsidRDefault="00B51054" w:rsidP="00FB5677"/>
    <w:p w:rsidR="00B51054" w:rsidRDefault="00B51054" w:rsidP="00B51054">
      <w:pPr>
        <w:widowControl w:val="0"/>
        <w:rPr>
          <w:rFonts w:ascii="Times New Roman" w:hAnsi="Times New Roman"/>
          <w:sz w:val="20"/>
        </w:rPr>
      </w:pPr>
      <w:r>
        <w:t> </w:t>
      </w:r>
    </w:p>
    <w:p w:rsidR="00B51054" w:rsidRDefault="00B51054" w:rsidP="00FB5677"/>
    <w:p w:rsidR="00184B12" w:rsidRDefault="00184B12" w:rsidP="00FB5677"/>
    <w:p w:rsidR="00184B12" w:rsidRDefault="00184B12" w:rsidP="00FB5677"/>
    <w:p w:rsidR="00184B12" w:rsidRDefault="00184B12" w:rsidP="00FB5677"/>
    <w:p w:rsidR="00184B12" w:rsidRDefault="00184B12" w:rsidP="00FB5677"/>
    <w:p w:rsidR="00184B12" w:rsidRDefault="00184B12" w:rsidP="00FB5677"/>
    <w:p w:rsidR="00184B12" w:rsidRDefault="00184B12" w:rsidP="00FB5677"/>
    <w:p w:rsidR="00CA7448" w:rsidRDefault="00CA7448" w:rsidP="00FB5677"/>
    <w:p w:rsidR="00CA7448" w:rsidRDefault="00CA7448" w:rsidP="00FB5677"/>
    <w:p w:rsidR="00CA7448" w:rsidRDefault="00CA7448" w:rsidP="00FB5677"/>
    <w:p w:rsidR="00CA7448" w:rsidRDefault="00CA7448" w:rsidP="00FB5677"/>
    <w:p w:rsidR="00CA7448" w:rsidRDefault="00CA7448" w:rsidP="00FB5677"/>
    <w:p w:rsidR="00CA7448" w:rsidRDefault="00CA7448" w:rsidP="00FB5677"/>
    <w:p w:rsidR="00CA7448" w:rsidRPr="00462916" w:rsidRDefault="00CA7448" w:rsidP="00462916">
      <w:pPr>
        <w:pStyle w:val="Heading3"/>
      </w:pPr>
      <w:r w:rsidRPr="00462916">
        <w:t>Cisco IP Phone</w:t>
      </w:r>
      <w:r w:rsidR="00462916" w:rsidRPr="00462916">
        <w:t xml:space="preserve"> 7970 Series</w:t>
      </w:r>
    </w:p>
    <w:p w:rsidR="00462916" w:rsidRDefault="00462916" w:rsidP="00FB5677"/>
    <w:p w:rsidR="00462916" w:rsidRDefault="00462916" w:rsidP="00FB5677">
      <w:r>
        <w:rPr>
          <w:noProof/>
          <w:lang w:eastAsia="en-AU"/>
        </w:rPr>
        <w:drawing>
          <wp:inline distT="0" distB="0" distL="0" distR="0">
            <wp:extent cx="5760085" cy="226270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6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916" w:rsidRDefault="00462916" w:rsidP="00FB5677"/>
    <w:p w:rsidR="00462916" w:rsidRDefault="00462916" w:rsidP="00462916">
      <w:pPr>
        <w:pStyle w:val="Heading3"/>
      </w:pPr>
      <w:r>
        <w:t>Cisco IP Phone 7940 Series</w:t>
      </w:r>
    </w:p>
    <w:p w:rsidR="00462916" w:rsidRDefault="00462916" w:rsidP="00462916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60085" cy="19781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916" w:rsidRDefault="00462916" w:rsidP="00462916">
      <w:pPr>
        <w:rPr>
          <w:noProof/>
          <w:lang w:eastAsia="en-AU"/>
        </w:rPr>
      </w:pPr>
    </w:p>
    <w:p w:rsidR="00462916" w:rsidRPr="00462916" w:rsidRDefault="00462916" w:rsidP="00462916">
      <w:r>
        <w:rPr>
          <w:noProof/>
          <w:lang w:eastAsia="en-AU"/>
        </w:rPr>
        <w:drawing>
          <wp:inline distT="0" distB="0" distL="0" distR="0">
            <wp:extent cx="5760085" cy="21527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5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2916" w:rsidRPr="00462916" w:rsidSect="00173335">
      <w:headerReference w:type="default" r:id="rId12"/>
      <w:footerReference w:type="default" r:id="rId13"/>
      <w:headerReference w:type="first" r:id="rId14"/>
      <w:footerReference w:type="first" r:id="rId15"/>
      <w:pgSz w:w="11907" w:h="16840" w:code="9"/>
      <w:pgMar w:top="1134" w:right="1418" w:bottom="1718" w:left="1418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57A2" w:rsidRDefault="007757A2">
      <w:r>
        <w:separator/>
      </w:r>
    </w:p>
  </w:endnote>
  <w:endnote w:type="continuationSeparator" w:id="0">
    <w:p w:rsidR="007757A2" w:rsidRDefault="00775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07" w:type="dxa"/>
      <w:tblBorders>
        <w:top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708"/>
      <w:gridCol w:w="4140"/>
      <w:gridCol w:w="1359"/>
    </w:tblGrid>
    <w:tr w:rsidR="004C22D3" w:rsidRPr="000F2526">
      <w:trPr>
        <w:trHeight w:hRule="exact" w:val="320"/>
      </w:trPr>
      <w:tc>
        <w:tcPr>
          <w:tcW w:w="3708" w:type="dxa"/>
        </w:tcPr>
        <w:p w:rsidR="004C22D3" w:rsidRPr="000F2526" w:rsidRDefault="004C22D3" w:rsidP="00061919">
          <w:pPr>
            <w:pStyle w:val="Footer"/>
            <w:spacing w:before="40"/>
            <w:jc w:val="left"/>
            <w:rPr>
              <w:spacing w:val="0"/>
              <w:szCs w:val="16"/>
            </w:rPr>
          </w:pPr>
          <w:r w:rsidRPr="000F2526">
            <w:rPr>
              <w:spacing w:val="0"/>
              <w:szCs w:val="16"/>
            </w:rPr>
            <w:t>© Superior Software for Windows Pty Limited</w:t>
          </w:r>
        </w:p>
      </w:tc>
      <w:tc>
        <w:tcPr>
          <w:tcW w:w="4140" w:type="dxa"/>
        </w:tcPr>
        <w:p w:rsidR="004C22D3" w:rsidRPr="000F2526" w:rsidRDefault="007757A2" w:rsidP="00061919">
          <w:pPr>
            <w:pStyle w:val="Footer"/>
            <w:spacing w:before="40"/>
            <w:jc w:val="left"/>
            <w:rPr>
              <w:spacing w:val="0"/>
              <w:szCs w:val="16"/>
            </w:rPr>
          </w:pPr>
          <w:r>
            <w:fldChar w:fldCharType="begin"/>
          </w:r>
          <w:r>
            <w:instrText xml:space="preserve"> FILENAME   \* MERGEFORMAT </w:instrText>
          </w:r>
          <w:r>
            <w:fldChar w:fldCharType="separate"/>
          </w:r>
          <w:r w:rsidR="00523DAE" w:rsidRPr="00523DAE">
            <w:rPr>
              <w:noProof/>
              <w:spacing w:val="0"/>
              <w:szCs w:val="16"/>
            </w:rPr>
            <w:t>VOIP</w:t>
          </w:r>
          <w:r w:rsidR="00523DAE">
            <w:rPr>
              <w:noProof/>
            </w:rPr>
            <w:t>_Phone_Instructions</w:t>
          </w:r>
          <w:r>
            <w:rPr>
              <w:noProof/>
            </w:rPr>
            <w:fldChar w:fldCharType="end"/>
          </w:r>
        </w:p>
      </w:tc>
      <w:tc>
        <w:tcPr>
          <w:tcW w:w="1359" w:type="dxa"/>
        </w:tcPr>
        <w:p w:rsidR="004C22D3" w:rsidRPr="000F2526" w:rsidRDefault="004C22D3" w:rsidP="00061919">
          <w:pPr>
            <w:pStyle w:val="Footer"/>
            <w:spacing w:before="40"/>
            <w:jc w:val="right"/>
            <w:rPr>
              <w:spacing w:val="0"/>
              <w:szCs w:val="16"/>
            </w:rPr>
          </w:pPr>
          <w:r w:rsidRPr="000F2526">
            <w:rPr>
              <w:spacing w:val="0"/>
              <w:szCs w:val="16"/>
            </w:rPr>
            <w:t xml:space="preserve">Version: </w:t>
          </w:r>
          <w:r w:rsidR="007757A2">
            <w:fldChar w:fldCharType="begin"/>
          </w:r>
          <w:r w:rsidR="007757A2">
            <w:instrText xml:space="preserve"> REVNUM  \* Arabic  \* MERGEFORMAT </w:instrText>
          </w:r>
          <w:r w:rsidR="007757A2">
            <w:fldChar w:fldCharType="separate"/>
          </w:r>
          <w:r w:rsidR="00523DAE" w:rsidRPr="00523DAE">
            <w:rPr>
              <w:noProof/>
              <w:spacing w:val="0"/>
              <w:szCs w:val="16"/>
            </w:rPr>
            <w:t>22</w:t>
          </w:r>
          <w:r w:rsidR="007757A2">
            <w:rPr>
              <w:noProof/>
              <w:spacing w:val="0"/>
              <w:szCs w:val="16"/>
            </w:rPr>
            <w:fldChar w:fldCharType="end"/>
          </w:r>
        </w:p>
      </w:tc>
    </w:tr>
    <w:tr w:rsidR="004C22D3" w:rsidRPr="000F2526">
      <w:trPr>
        <w:trHeight w:hRule="exact" w:val="320"/>
      </w:trPr>
      <w:tc>
        <w:tcPr>
          <w:tcW w:w="3708" w:type="dxa"/>
        </w:tcPr>
        <w:p w:rsidR="004C22D3" w:rsidRPr="000F2526" w:rsidRDefault="007757A2" w:rsidP="00061919">
          <w:pPr>
            <w:pStyle w:val="Footer"/>
            <w:tabs>
              <w:tab w:val="clear" w:pos="8640"/>
              <w:tab w:val="right" w:pos="7920"/>
            </w:tabs>
            <w:spacing w:before="40"/>
            <w:jc w:val="left"/>
            <w:rPr>
              <w:spacing w:val="0"/>
              <w:szCs w:val="16"/>
            </w:rPr>
          </w:pPr>
          <w:hyperlink r:id="rId1" w:history="1">
            <w:r w:rsidR="004C22D3" w:rsidRPr="000F2526">
              <w:rPr>
                <w:spacing w:val="0"/>
                <w:szCs w:val="16"/>
              </w:rPr>
              <w:t>info@ssw.com.au</w:t>
            </w:r>
          </w:hyperlink>
          <w:r w:rsidR="004C22D3" w:rsidRPr="000F2526">
            <w:rPr>
              <w:spacing w:val="0"/>
              <w:szCs w:val="16"/>
            </w:rPr>
            <w:t xml:space="preserve"> </w:t>
          </w:r>
          <w:r w:rsidR="004C22D3">
            <w:rPr>
              <w:spacing w:val="0"/>
              <w:szCs w:val="16"/>
            </w:rPr>
            <w:t xml:space="preserve">| www.ssw.com.au </w:t>
          </w:r>
        </w:p>
      </w:tc>
      <w:tc>
        <w:tcPr>
          <w:tcW w:w="4140" w:type="dxa"/>
        </w:tcPr>
        <w:p w:rsidR="004C22D3" w:rsidRPr="000F2526" w:rsidRDefault="004C22D3" w:rsidP="00061919">
          <w:pPr>
            <w:pStyle w:val="Footer"/>
            <w:tabs>
              <w:tab w:val="clear" w:pos="8640"/>
              <w:tab w:val="right" w:pos="7920"/>
            </w:tabs>
            <w:spacing w:before="40"/>
            <w:jc w:val="left"/>
            <w:rPr>
              <w:spacing w:val="0"/>
              <w:szCs w:val="16"/>
            </w:rPr>
          </w:pPr>
          <w:r w:rsidRPr="000F2526">
            <w:rPr>
              <w:spacing w:val="0"/>
              <w:szCs w:val="16"/>
            </w:rPr>
            <w:t>Phone +6</w:t>
          </w:r>
          <w:smartTag w:uri="urn:schemas-microsoft-com:office:smarttags" w:element="date">
            <w:smartTagPr>
              <w:attr w:name="Day" w:val="2"/>
              <w:attr w:name="Month" w:val="1"/>
              <w:attr w:name="ls" w:val="trans"/>
            </w:smartTagPr>
            <w:r w:rsidRPr="000F2526">
              <w:rPr>
                <w:spacing w:val="0"/>
                <w:szCs w:val="16"/>
              </w:rPr>
              <w:t>1 2</w:t>
            </w:r>
            <w:smartTag w:uri="urn:schemas-microsoft-com:office:smarttags" w:element="phone">
              <w:smartTagPr>
                <w:attr w:name="phonenumber" w:val="$3953$$"/>
                <w:attr w:uri="urn:schemas-microsoft-com:office:office" w:name="ls" w:val="trans"/>
              </w:smartTagPr>
              <w:r w:rsidRPr="000F2526">
                <w:rPr>
                  <w:spacing w:val="0"/>
                  <w:szCs w:val="16"/>
                </w:rPr>
                <w:t xml:space="preserve"> 99</w:t>
              </w:r>
            </w:smartTag>
          </w:smartTag>
          <w:r w:rsidRPr="000F2526">
            <w:rPr>
              <w:spacing w:val="0"/>
              <w:szCs w:val="16"/>
            </w:rPr>
            <w:t>53 3000</w:t>
          </w:r>
          <w:r>
            <w:rPr>
              <w:spacing w:val="0"/>
              <w:szCs w:val="16"/>
            </w:rPr>
            <w:t xml:space="preserve"> | </w:t>
          </w:r>
          <w:r w:rsidRPr="000F2526">
            <w:rPr>
              <w:spacing w:val="0"/>
              <w:szCs w:val="16"/>
            </w:rPr>
            <w:t>Fax +6</w:t>
          </w:r>
          <w:smartTag w:uri="urn:schemas-microsoft-com:office:smarttags" w:element="date">
            <w:smartTagPr>
              <w:attr w:name="Day" w:val="2"/>
              <w:attr w:name="Month" w:val="1"/>
              <w:attr w:name="ls" w:val="trans"/>
            </w:smartTagPr>
            <w:r w:rsidRPr="000F2526">
              <w:rPr>
                <w:spacing w:val="0"/>
                <w:szCs w:val="16"/>
              </w:rPr>
              <w:t>1 2</w:t>
            </w:r>
            <w:smartTag w:uri="urn:schemas-microsoft-com:office:smarttags" w:element="phone">
              <w:smartTagPr>
                <w:attr w:name="phonenumber" w:val="$3953$$"/>
                <w:attr w:uri="urn:schemas-microsoft-com:office:office" w:name="ls" w:val="trans"/>
              </w:smartTagPr>
              <w:r w:rsidRPr="000F2526">
                <w:rPr>
                  <w:spacing w:val="0"/>
                  <w:szCs w:val="16"/>
                </w:rPr>
                <w:t xml:space="preserve"> 99</w:t>
              </w:r>
            </w:smartTag>
          </w:smartTag>
          <w:r w:rsidRPr="000F2526">
            <w:rPr>
              <w:spacing w:val="0"/>
              <w:szCs w:val="16"/>
            </w:rPr>
            <w:t>53 3105</w:t>
          </w:r>
        </w:p>
      </w:tc>
      <w:tc>
        <w:tcPr>
          <w:tcW w:w="1359" w:type="dxa"/>
        </w:tcPr>
        <w:p w:rsidR="004C22D3" w:rsidRPr="000F2526" w:rsidRDefault="004C22D3" w:rsidP="00061919">
          <w:pPr>
            <w:pStyle w:val="Footer"/>
            <w:spacing w:before="40"/>
            <w:jc w:val="right"/>
            <w:rPr>
              <w:spacing w:val="0"/>
              <w:szCs w:val="16"/>
            </w:rPr>
          </w:pPr>
          <w:r w:rsidRPr="000F2526">
            <w:rPr>
              <w:spacing w:val="0"/>
              <w:szCs w:val="16"/>
            </w:rPr>
            <w:t xml:space="preserve">Page  </w:t>
          </w:r>
          <w:r w:rsidRPr="000F2526">
            <w:rPr>
              <w:spacing w:val="0"/>
              <w:szCs w:val="16"/>
            </w:rPr>
            <w:fldChar w:fldCharType="begin"/>
          </w:r>
          <w:r w:rsidRPr="000F2526">
            <w:rPr>
              <w:spacing w:val="0"/>
              <w:szCs w:val="16"/>
            </w:rPr>
            <w:instrText xml:space="preserve"> PAGE </w:instrText>
          </w:r>
          <w:r w:rsidRPr="000F2526">
            <w:rPr>
              <w:spacing w:val="0"/>
              <w:szCs w:val="16"/>
            </w:rPr>
            <w:fldChar w:fldCharType="separate"/>
          </w:r>
          <w:r w:rsidR="005A69A9">
            <w:rPr>
              <w:noProof/>
              <w:spacing w:val="0"/>
              <w:szCs w:val="16"/>
            </w:rPr>
            <w:t>2</w:t>
          </w:r>
          <w:r w:rsidRPr="000F2526">
            <w:rPr>
              <w:spacing w:val="0"/>
              <w:szCs w:val="16"/>
            </w:rPr>
            <w:fldChar w:fldCharType="end"/>
          </w:r>
          <w:r w:rsidRPr="000F2526">
            <w:rPr>
              <w:spacing w:val="0"/>
              <w:szCs w:val="16"/>
            </w:rPr>
            <w:t xml:space="preserve"> of  </w:t>
          </w:r>
          <w:r w:rsidRPr="000F2526">
            <w:rPr>
              <w:spacing w:val="0"/>
              <w:szCs w:val="16"/>
            </w:rPr>
            <w:fldChar w:fldCharType="begin"/>
          </w:r>
          <w:r w:rsidRPr="000F2526">
            <w:rPr>
              <w:spacing w:val="0"/>
              <w:szCs w:val="16"/>
            </w:rPr>
            <w:instrText xml:space="preserve"> NUMPAGES </w:instrText>
          </w:r>
          <w:r w:rsidRPr="000F2526">
            <w:rPr>
              <w:spacing w:val="0"/>
              <w:szCs w:val="16"/>
            </w:rPr>
            <w:fldChar w:fldCharType="separate"/>
          </w:r>
          <w:r w:rsidR="005A69A9">
            <w:rPr>
              <w:noProof/>
              <w:spacing w:val="0"/>
              <w:szCs w:val="16"/>
            </w:rPr>
            <w:t>2</w:t>
          </w:r>
          <w:r w:rsidRPr="000F2526">
            <w:rPr>
              <w:spacing w:val="0"/>
              <w:szCs w:val="16"/>
            </w:rPr>
            <w:fldChar w:fldCharType="end"/>
          </w:r>
        </w:p>
      </w:tc>
    </w:tr>
  </w:tbl>
  <w:p w:rsidR="004C22D3" w:rsidRPr="00F1489A" w:rsidRDefault="004C22D3" w:rsidP="00F1489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07" w:type="dxa"/>
      <w:tblBorders>
        <w:top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708"/>
      <w:gridCol w:w="3960"/>
      <w:gridCol w:w="1539"/>
    </w:tblGrid>
    <w:tr w:rsidR="004C22D3">
      <w:trPr>
        <w:trHeight w:hRule="exact" w:val="320"/>
      </w:trPr>
      <w:tc>
        <w:tcPr>
          <w:tcW w:w="3708" w:type="dxa"/>
        </w:tcPr>
        <w:p w:rsidR="004C22D3" w:rsidRPr="000F2526" w:rsidRDefault="004C22D3" w:rsidP="00041C24">
          <w:pPr>
            <w:pStyle w:val="Footer"/>
            <w:spacing w:before="40"/>
            <w:jc w:val="left"/>
            <w:rPr>
              <w:spacing w:val="0"/>
              <w:szCs w:val="16"/>
            </w:rPr>
          </w:pPr>
          <w:r w:rsidRPr="000F2526">
            <w:rPr>
              <w:spacing w:val="0"/>
              <w:szCs w:val="16"/>
            </w:rPr>
            <w:t xml:space="preserve">© </w:t>
          </w:r>
          <w:r>
            <w:rPr>
              <w:spacing w:val="0"/>
              <w:szCs w:val="16"/>
            </w:rPr>
            <w:t>SSW</w:t>
          </w:r>
        </w:p>
      </w:tc>
      <w:tc>
        <w:tcPr>
          <w:tcW w:w="3960" w:type="dxa"/>
        </w:tcPr>
        <w:p w:rsidR="004C22D3" w:rsidRPr="000F2526" w:rsidRDefault="007757A2" w:rsidP="00041C24">
          <w:pPr>
            <w:pStyle w:val="Footer"/>
            <w:spacing w:before="40"/>
            <w:jc w:val="left"/>
            <w:rPr>
              <w:spacing w:val="0"/>
              <w:szCs w:val="16"/>
            </w:rPr>
          </w:pPr>
          <w:r>
            <w:fldChar w:fldCharType="begin"/>
          </w:r>
          <w:r>
            <w:instrText xml:space="preserve"> FILENAME   \* MERGEFORMAT </w:instrText>
          </w:r>
          <w:r>
            <w:fldChar w:fldCharType="separate"/>
          </w:r>
          <w:r w:rsidR="00523DAE" w:rsidRPr="00523DAE">
            <w:rPr>
              <w:noProof/>
              <w:spacing w:val="0"/>
              <w:szCs w:val="16"/>
            </w:rPr>
            <w:t>VOIP</w:t>
          </w:r>
          <w:r w:rsidR="00523DAE">
            <w:rPr>
              <w:noProof/>
            </w:rPr>
            <w:t>_Phone_Instructions</w:t>
          </w:r>
          <w:r>
            <w:rPr>
              <w:noProof/>
            </w:rPr>
            <w:fldChar w:fldCharType="end"/>
          </w:r>
        </w:p>
      </w:tc>
      <w:tc>
        <w:tcPr>
          <w:tcW w:w="1539" w:type="dxa"/>
        </w:tcPr>
        <w:p w:rsidR="004C22D3" w:rsidRPr="000F2526" w:rsidRDefault="004C22D3" w:rsidP="00A733A1">
          <w:pPr>
            <w:pStyle w:val="Footer"/>
            <w:spacing w:before="40"/>
            <w:jc w:val="right"/>
            <w:rPr>
              <w:spacing w:val="0"/>
              <w:szCs w:val="16"/>
            </w:rPr>
          </w:pPr>
          <w:r w:rsidRPr="000F2526">
            <w:rPr>
              <w:spacing w:val="0"/>
              <w:szCs w:val="16"/>
            </w:rPr>
            <w:t xml:space="preserve">Version: </w:t>
          </w:r>
          <w:r>
            <w:rPr>
              <w:spacing w:val="0"/>
              <w:szCs w:val="16"/>
            </w:rPr>
            <w:t>4</w:t>
          </w:r>
        </w:p>
      </w:tc>
    </w:tr>
    <w:tr w:rsidR="004C22D3">
      <w:trPr>
        <w:trHeight w:val="420"/>
      </w:trPr>
      <w:tc>
        <w:tcPr>
          <w:tcW w:w="7668" w:type="dxa"/>
          <w:gridSpan w:val="2"/>
        </w:tcPr>
        <w:p w:rsidR="004C22D3" w:rsidRPr="000F2526" w:rsidRDefault="004C22D3" w:rsidP="00DF2430">
          <w:pPr>
            <w:pStyle w:val="Footer"/>
            <w:tabs>
              <w:tab w:val="clear" w:pos="8640"/>
              <w:tab w:val="right" w:pos="7920"/>
            </w:tabs>
            <w:spacing w:before="40"/>
            <w:jc w:val="left"/>
            <w:rPr>
              <w:spacing w:val="0"/>
              <w:szCs w:val="16"/>
            </w:rPr>
          </w:pPr>
          <w:r w:rsidRPr="00CE758C">
            <w:rPr>
              <w:b/>
              <w:spacing w:val="0"/>
              <w:szCs w:val="16"/>
            </w:rPr>
            <w:t>Writing software people understand.</w:t>
          </w:r>
          <w:r w:rsidRPr="00CE758C">
            <w:rPr>
              <w:spacing w:val="0"/>
              <w:szCs w:val="16"/>
            </w:rPr>
            <w:t xml:space="preserve"> Custom database software solutions and downloads in ASP .NET, VB .NET, C#, SQL Server, Exchange Server and Access. </w:t>
          </w:r>
          <w:hyperlink r:id="rId1" w:history="1">
            <w:r w:rsidRPr="00CE758C">
              <w:rPr>
                <w:rStyle w:val="Hyperlink"/>
                <w:spacing w:val="0"/>
                <w:sz w:val="16"/>
                <w:szCs w:val="16"/>
              </w:rPr>
              <w:t>Details on Software Solutions</w:t>
            </w:r>
          </w:hyperlink>
        </w:p>
      </w:tc>
      <w:tc>
        <w:tcPr>
          <w:tcW w:w="1539" w:type="dxa"/>
        </w:tcPr>
        <w:p w:rsidR="004C22D3" w:rsidRPr="000F2526" w:rsidRDefault="004C22D3" w:rsidP="0013619D">
          <w:pPr>
            <w:pStyle w:val="Footer"/>
            <w:spacing w:before="40"/>
            <w:jc w:val="right"/>
            <w:rPr>
              <w:spacing w:val="0"/>
              <w:szCs w:val="16"/>
            </w:rPr>
          </w:pPr>
          <w:r w:rsidRPr="000F2526">
            <w:rPr>
              <w:spacing w:val="0"/>
              <w:szCs w:val="16"/>
            </w:rPr>
            <w:t xml:space="preserve">Page  </w:t>
          </w:r>
          <w:r w:rsidRPr="000F2526">
            <w:rPr>
              <w:spacing w:val="0"/>
              <w:szCs w:val="16"/>
            </w:rPr>
            <w:fldChar w:fldCharType="begin"/>
          </w:r>
          <w:r w:rsidRPr="000F2526">
            <w:rPr>
              <w:spacing w:val="0"/>
              <w:szCs w:val="16"/>
            </w:rPr>
            <w:instrText xml:space="preserve"> PAGE </w:instrText>
          </w:r>
          <w:r w:rsidRPr="000F2526">
            <w:rPr>
              <w:spacing w:val="0"/>
              <w:szCs w:val="16"/>
            </w:rPr>
            <w:fldChar w:fldCharType="separate"/>
          </w:r>
          <w:r w:rsidR="005A69A9">
            <w:rPr>
              <w:noProof/>
              <w:spacing w:val="0"/>
              <w:szCs w:val="16"/>
            </w:rPr>
            <w:t>1</w:t>
          </w:r>
          <w:r w:rsidRPr="000F2526">
            <w:rPr>
              <w:spacing w:val="0"/>
              <w:szCs w:val="16"/>
            </w:rPr>
            <w:fldChar w:fldCharType="end"/>
          </w:r>
          <w:r w:rsidRPr="000F2526">
            <w:rPr>
              <w:spacing w:val="0"/>
              <w:szCs w:val="16"/>
            </w:rPr>
            <w:t xml:space="preserve"> of  </w:t>
          </w:r>
          <w:r w:rsidRPr="000F2526">
            <w:rPr>
              <w:spacing w:val="0"/>
              <w:szCs w:val="16"/>
            </w:rPr>
            <w:fldChar w:fldCharType="begin"/>
          </w:r>
          <w:r w:rsidRPr="000F2526">
            <w:rPr>
              <w:spacing w:val="0"/>
              <w:szCs w:val="16"/>
            </w:rPr>
            <w:instrText xml:space="preserve"> NUMPAGES </w:instrText>
          </w:r>
          <w:r w:rsidRPr="000F2526">
            <w:rPr>
              <w:spacing w:val="0"/>
              <w:szCs w:val="16"/>
            </w:rPr>
            <w:fldChar w:fldCharType="separate"/>
          </w:r>
          <w:r w:rsidR="005A69A9">
            <w:rPr>
              <w:noProof/>
              <w:spacing w:val="0"/>
              <w:szCs w:val="16"/>
            </w:rPr>
            <w:t>2</w:t>
          </w:r>
          <w:r w:rsidRPr="000F2526">
            <w:rPr>
              <w:spacing w:val="0"/>
              <w:szCs w:val="16"/>
            </w:rPr>
            <w:fldChar w:fldCharType="end"/>
          </w:r>
        </w:p>
      </w:tc>
    </w:tr>
  </w:tbl>
  <w:p w:rsidR="004C22D3" w:rsidRPr="00AC61FE" w:rsidRDefault="004C22D3" w:rsidP="00AC61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57A2" w:rsidRDefault="007757A2">
      <w:r>
        <w:separator/>
      </w:r>
    </w:p>
  </w:footnote>
  <w:footnote w:type="continuationSeparator" w:id="0">
    <w:p w:rsidR="007757A2" w:rsidRDefault="007757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22D3" w:rsidRPr="00116723" w:rsidRDefault="004C22D3" w:rsidP="00116723">
    <w:pPr>
      <w:pStyle w:val="Header"/>
    </w:pPr>
    <w:r>
      <w:rPr>
        <w:noProof/>
        <w:lang w:eastAsia="en-AU"/>
      </w:rPr>
      <w:drawing>
        <wp:inline distT="0" distB="0" distL="0" distR="0">
          <wp:extent cx="1000125" cy="781050"/>
          <wp:effectExtent l="19050" t="0" r="9525" b="0"/>
          <wp:docPr id="1" name="Picture 1" descr="SSWLogoforWordTempla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SWLogoforWordTemplat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0125" cy="781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HeaderTable"/>
      <w:tblW w:w="0" w:type="auto"/>
      <w:tblBorders>
        <w:bottom w:val="single" w:sz="12" w:space="0" w:color="auto"/>
      </w:tblBorders>
      <w:tblCellMar>
        <w:top w:w="108" w:type="dxa"/>
        <w:bottom w:w="108" w:type="dxa"/>
      </w:tblCellMar>
      <w:tblLook w:val="01E0" w:firstRow="1" w:lastRow="1" w:firstColumn="1" w:lastColumn="1" w:noHBand="0" w:noVBand="0"/>
    </w:tblPr>
    <w:tblGrid>
      <w:gridCol w:w="2088"/>
      <w:gridCol w:w="3599"/>
      <w:gridCol w:w="3600"/>
    </w:tblGrid>
    <w:tr w:rsidR="004C22D3">
      <w:tc>
        <w:tcPr>
          <w:tcW w:w="2088" w:type="dxa"/>
          <w:vAlign w:val="center"/>
        </w:tcPr>
        <w:p w:rsidR="004C22D3" w:rsidRDefault="004C22D3" w:rsidP="00CF3B64">
          <w:r>
            <w:rPr>
              <w:noProof/>
              <w:lang w:eastAsia="en-AU"/>
            </w:rPr>
            <w:drawing>
              <wp:inline distT="0" distB="0" distL="0" distR="0">
                <wp:extent cx="1000125" cy="781050"/>
                <wp:effectExtent l="19050" t="0" r="9525" b="0"/>
                <wp:docPr id="2" name="Picture 2" descr="SSWLogoforWordTempla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SWLogoforWordTempla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9" w:type="dxa"/>
          <w:vAlign w:val="center"/>
        </w:tcPr>
        <w:p w:rsidR="004C22D3" w:rsidRDefault="004C22D3" w:rsidP="009614A3">
          <w:pPr>
            <w:spacing w:line="271" w:lineRule="auto"/>
            <w:rPr>
              <w:rFonts w:cs="Tahoma"/>
              <w:sz w:val="16"/>
              <w:szCs w:val="16"/>
            </w:rPr>
          </w:pPr>
          <w:r>
            <w:rPr>
              <w:rFonts w:cs="Tahoma"/>
              <w:sz w:val="16"/>
              <w:szCs w:val="16"/>
            </w:rPr>
            <w:t>SSW</w:t>
          </w:r>
        </w:p>
        <w:p w:rsidR="004C22D3" w:rsidRDefault="004C22D3" w:rsidP="009614A3">
          <w:pPr>
            <w:spacing w:line="271" w:lineRule="auto"/>
            <w:rPr>
              <w:rFonts w:cs="Tahoma"/>
              <w:sz w:val="16"/>
              <w:szCs w:val="16"/>
            </w:rPr>
          </w:pPr>
          <w:r>
            <w:rPr>
              <w:rFonts w:cs="Tahoma"/>
              <w:sz w:val="16"/>
              <w:szCs w:val="16"/>
            </w:rPr>
            <w:t xml:space="preserve">Gateway Court </w:t>
          </w:r>
          <w:smartTag w:uri="urn:schemas-microsoft-com:office:smarttags" w:element="address">
            <w:smartTag w:uri="urn:schemas-microsoft-com:office:smarttags" w:element="Street">
              <w:r>
                <w:rPr>
                  <w:rFonts w:cs="Tahoma"/>
                  <w:sz w:val="16"/>
                  <w:szCs w:val="16"/>
                </w:rPr>
                <w:t>Suite</w:t>
              </w:r>
            </w:smartTag>
            <w:r>
              <w:rPr>
                <w:rFonts w:cs="Tahoma"/>
                <w:sz w:val="16"/>
                <w:szCs w:val="16"/>
              </w:rPr>
              <w:t xml:space="preserve"> 10</w:t>
            </w:r>
          </w:smartTag>
        </w:p>
        <w:p w:rsidR="004C22D3" w:rsidRDefault="004C22D3" w:rsidP="009614A3">
          <w:pPr>
            <w:spacing w:line="271" w:lineRule="auto"/>
            <w:rPr>
              <w:rFonts w:cs="Tahoma"/>
              <w:sz w:val="16"/>
              <w:szCs w:val="16"/>
            </w:rPr>
          </w:pPr>
          <w:r>
            <w:rPr>
              <w:rFonts w:cs="Tahoma"/>
              <w:sz w:val="16"/>
              <w:szCs w:val="16"/>
            </w:rPr>
            <w:t xml:space="preserve">81 – </w:t>
          </w:r>
          <w:smartTag w:uri="urn:schemas-microsoft-com:office:smarttags" w:element="Street">
            <w:smartTag w:uri="urn:schemas-microsoft-com:office:smarttags" w:element="address">
              <w:r>
                <w:rPr>
                  <w:rFonts w:cs="Tahoma"/>
                  <w:sz w:val="16"/>
                  <w:szCs w:val="16"/>
                </w:rPr>
                <w:t>91 Military Road</w:t>
              </w:r>
            </w:smartTag>
          </w:smartTag>
          <w:r>
            <w:rPr>
              <w:rFonts w:cs="Tahoma"/>
              <w:sz w:val="16"/>
              <w:szCs w:val="16"/>
            </w:rPr>
            <w:t xml:space="preserve"> </w:t>
          </w:r>
        </w:p>
        <w:p w:rsidR="004C22D3" w:rsidRDefault="004C22D3" w:rsidP="009614A3">
          <w:pPr>
            <w:spacing w:line="271" w:lineRule="auto"/>
            <w:rPr>
              <w:rFonts w:cs="Tahoma"/>
              <w:sz w:val="16"/>
              <w:szCs w:val="16"/>
            </w:rPr>
          </w:pPr>
          <w:r>
            <w:rPr>
              <w:rFonts w:cs="Tahoma"/>
              <w:sz w:val="16"/>
              <w:szCs w:val="16"/>
            </w:rPr>
            <w:t>Neutral Bay NSW 2089</w:t>
          </w:r>
        </w:p>
        <w:p w:rsidR="004C22D3" w:rsidRDefault="004C22D3" w:rsidP="009614A3">
          <w:pPr>
            <w:spacing w:line="271" w:lineRule="auto"/>
            <w:rPr>
              <w:rFonts w:cs="Tahoma"/>
              <w:sz w:val="16"/>
              <w:szCs w:val="16"/>
            </w:rPr>
          </w:pPr>
          <w:r>
            <w:rPr>
              <w:rFonts w:cs="Tahoma"/>
              <w:sz w:val="16"/>
              <w:szCs w:val="16"/>
            </w:rPr>
            <w:t>Australia</w:t>
          </w:r>
        </w:p>
      </w:tc>
      <w:tc>
        <w:tcPr>
          <w:tcW w:w="3600" w:type="dxa"/>
          <w:vAlign w:val="center"/>
        </w:tcPr>
        <w:p w:rsidR="004C22D3" w:rsidRPr="00CE758C" w:rsidRDefault="004C22D3" w:rsidP="009614A3">
          <w:pPr>
            <w:pStyle w:val="Footer"/>
            <w:spacing w:before="40" w:line="271" w:lineRule="auto"/>
            <w:jc w:val="right"/>
            <w:rPr>
              <w:szCs w:val="16"/>
            </w:rPr>
          </w:pPr>
          <w:r>
            <w:rPr>
              <w:szCs w:val="16"/>
            </w:rPr>
            <w:t xml:space="preserve">ABN </w:t>
          </w:r>
          <w:r w:rsidRPr="00CE758C">
            <w:rPr>
              <w:szCs w:val="16"/>
            </w:rPr>
            <w:t>21 069 371 900</w:t>
          </w:r>
        </w:p>
        <w:p w:rsidR="004C22D3" w:rsidRDefault="004C22D3" w:rsidP="009614A3">
          <w:pPr>
            <w:pStyle w:val="Footer"/>
            <w:spacing w:before="40" w:line="271" w:lineRule="auto"/>
            <w:jc w:val="right"/>
            <w:rPr>
              <w:szCs w:val="16"/>
            </w:rPr>
          </w:pPr>
          <w:r w:rsidRPr="00697567">
            <w:rPr>
              <w:szCs w:val="16"/>
            </w:rPr>
            <w:t>info@ssw.com.au</w:t>
          </w:r>
          <w:r w:rsidRPr="009614A3">
            <w:rPr>
              <w:szCs w:val="16"/>
            </w:rPr>
            <w:t xml:space="preserve">                </w:t>
          </w:r>
        </w:p>
        <w:p w:rsidR="004C22D3" w:rsidRPr="009614A3" w:rsidRDefault="004C22D3" w:rsidP="009614A3">
          <w:pPr>
            <w:pStyle w:val="Footer"/>
            <w:spacing w:before="40" w:line="271" w:lineRule="auto"/>
            <w:jc w:val="right"/>
            <w:rPr>
              <w:szCs w:val="16"/>
            </w:rPr>
          </w:pPr>
          <w:r w:rsidRPr="009614A3">
            <w:rPr>
              <w:szCs w:val="16"/>
            </w:rPr>
            <w:t>www.ssw.com.au</w:t>
          </w:r>
        </w:p>
        <w:p w:rsidR="004C22D3" w:rsidRDefault="004C22D3" w:rsidP="009614A3">
          <w:pPr>
            <w:pStyle w:val="Footer"/>
            <w:tabs>
              <w:tab w:val="clear" w:pos="4320"/>
              <w:tab w:val="clear" w:pos="8640"/>
              <w:tab w:val="center" w:pos="2197"/>
            </w:tabs>
            <w:spacing w:before="40" w:line="271" w:lineRule="auto"/>
            <w:ind w:left="108"/>
            <w:jc w:val="right"/>
            <w:rPr>
              <w:szCs w:val="16"/>
            </w:rPr>
          </w:pPr>
          <w:r w:rsidRPr="009614A3">
            <w:rPr>
              <w:szCs w:val="16"/>
            </w:rPr>
            <w:tab/>
            <w:t xml:space="preserve">Phone </w:t>
          </w:r>
          <w:r>
            <w:rPr>
              <w:szCs w:val="16"/>
            </w:rPr>
            <w:t>(</w:t>
          </w:r>
          <w:r w:rsidRPr="009614A3">
            <w:rPr>
              <w:szCs w:val="16"/>
            </w:rPr>
            <w:t>+ 61</w:t>
          </w:r>
          <w:r>
            <w:rPr>
              <w:szCs w:val="16"/>
            </w:rPr>
            <w:t>)</w:t>
          </w:r>
          <w:r w:rsidRPr="009614A3">
            <w:rPr>
              <w:szCs w:val="16"/>
            </w:rPr>
            <w:t>2</w:t>
          </w:r>
          <w:smartTag w:uri="urn:schemas-microsoft-com:office:smarttags" w:element="phone">
            <w:smartTagPr>
              <w:attr w:uri="urn:schemas-microsoft-com:office:office" w:name="ls" w:val="trans"/>
              <w:attr w:name="phonenumber" w:val="$3953$$"/>
            </w:smartTagPr>
            <w:r w:rsidRPr="009614A3">
              <w:rPr>
                <w:szCs w:val="16"/>
              </w:rPr>
              <w:t xml:space="preserve"> 9953 3000</w:t>
            </w:r>
          </w:smartTag>
          <w:r w:rsidRPr="009614A3">
            <w:rPr>
              <w:szCs w:val="16"/>
            </w:rPr>
            <w:t xml:space="preserve">  </w:t>
          </w:r>
        </w:p>
        <w:p w:rsidR="004C22D3" w:rsidRPr="009614A3" w:rsidRDefault="004C22D3" w:rsidP="009614A3">
          <w:pPr>
            <w:pStyle w:val="Footer"/>
            <w:tabs>
              <w:tab w:val="clear" w:pos="4320"/>
              <w:tab w:val="clear" w:pos="8640"/>
              <w:tab w:val="center" w:pos="2197"/>
            </w:tabs>
            <w:spacing w:before="40" w:line="271" w:lineRule="auto"/>
            <w:ind w:left="108"/>
            <w:jc w:val="right"/>
            <w:rPr>
              <w:szCs w:val="16"/>
            </w:rPr>
          </w:pPr>
          <w:r w:rsidRPr="009614A3">
            <w:t xml:space="preserve">Fax </w:t>
          </w:r>
          <w:r>
            <w:t>(</w:t>
          </w:r>
          <w:r w:rsidRPr="009614A3">
            <w:t>+ 61</w:t>
          </w:r>
          <w:r>
            <w:t>)</w:t>
          </w:r>
          <w:r w:rsidRPr="009614A3">
            <w:t>2</w:t>
          </w:r>
          <w:smartTag w:uri="urn:schemas-microsoft-com:office:smarttags" w:element="phone">
            <w:smartTagPr>
              <w:attr w:uri="urn:schemas-microsoft-com:office:office" w:name="ls" w:val="trans"/>
              <w:attr w:name="phonenumber" w:val="$3953$$"/>
            </w:smartTagPr>
            <w:r w:rsidRPr="009614A3">
              <w:t xml:space="preserve"> 9953 3105</w:t>
            </w:r>
          </w:smartTag>
        </w:p>
      </w:tc>
    </w:tr>
  </w:tbl>
  <w:p w:rsidR="004C22D3" w:rsidRDefault="004C22D3" w:rsidP="00F6347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D231F"/>
    <w:multiLevelType w:val="hybridMultilevel"/>
    <w:tmpl w:val="313298EE"/>
    <w:lvl w:ilvl="0" w:tplc="68AC2A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FE8B4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D0119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47CFF4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5FA7C2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52B06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998EE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C3A510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AF8E9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23E372A"/>
    <w:multiLevelType w:val="hybridMultilevel"/>
    <w:tmpl w:val="4FE44A72"/>
    <w:lvl w:ilvl="0" w:tplc="9DB6DA32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9E0799"/>
    <w:multiLevelType w:val="hybridMultilevel"/>
    <w:tmpl w:val="4DD2EA98"/>
    <w:lvl w:ilvl="0" w:tplc="5A8C0D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5EDC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CBA371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76E62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25E825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4EB6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1A389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1C631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6CAE1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A74252D"/>
    <w:multiLevelType w:val="hybridMultilevel"/>
    <w:tmpl w:val="936E83C2"/>
    <w:lvl w:ilvl="0" w:tplc="1454522A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355DB5"/>
    <w:multiLevelType w:val="hybridMultilevel"/>
    <w:tmpl w:val="8C7C03AA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DEA6F93"/>
    <w:multiLevelType w:val="multilevel"/>
    <w:tmpl w:val="3236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6067D3"/>
    <w:multiLevelType w:val="multilevel"/>
    <w:tmpl w:val="8A0A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0AB1212"/>
    <w:multiLevelType w:val="hybridMultilevel"/>
    <w:tmpl w:val="FE465792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1AFB49DC"/>
    <w:multiLevelType w:val="hybridMultilevel"/>
    <w:tmpl w:val="AE8E3312"/>
    <w:lvl w:ilvl="0" w:tplc="B9C2014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96842E1"/>
    <w:multiLevelType w:val="hybridMultilevel"/>
    <w:tmpl w:val="CD8CEE4A"/>
    <w:lvl w:ilvl="0" w:tplc="366E902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C0AC2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68C5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E9E25D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B6F1E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C45E2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FE0440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6A6B3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C2BE3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383632CA"/>
    <w:multiLevelType w:val="hybridMultilevel"/>
    <w:tmpl w:val="6AAE0D40"/>
    <w:lvl w:ilvl="0" w:tplc="C37C125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3A703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CA06F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096E8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284D3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607E9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7F04A6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82B58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A6885C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3A353BB4"/>
    <w:multiLevelType w:val="hybridMultilevel"/>
    <w:tmpl w:val="F36C3D5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C345B4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  <w:sz w:val="24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1B4048"/>
    <w:multiLevelType w:val="hybridMultilevel"/>
    <w:tmpl w:val="1FF8F882"/>
    <w:lvl w:ilvl="0" w:tplc="6742D32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8816EF"/>
    <w:multiLevelType w:val="multilevel"/>
    <w:tmpl w:val="22BE5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F4D0763"/>
    <w:multiLevelType w:val="hybridMultilevel"/>
    <w:tmpl w:val="290ABCA6"/>
    <w:lvl w:ilvl="0" w:tplc="D034DB9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A41A0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90821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F43D5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2AF66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F6CAE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B802F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B8642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8A07C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64BC4DE0"/>
    <w:multiLevelType w:val="multilevel"/>
    <w:tmpl w:val="6556E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0826DFE"/>
    <w:multiLevelType w:val="multilevel"/>
    <w:tmpl w:val="E848A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28951E4"/>
    <w:multiLevelType w:val="multilevel"/>
    <w:tmpl w:val="A32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9B31038"/>
    <w:multiLevelType w:val="hybridMultilevel"/>
    <w:tmpl w:val="3F32F250"/>
    <w:lvl w:ilvl="0" w:tplc="9998ED8C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5"/>
  </w:num>
  <w:num w:numId="4">
    <w:abstractNumId w:val="13"/>
  </w:num>
  <w:num w:numId="5">
    <w:abstractNumId w:val="7"/>
  </w:num>
  <w:num w:numId="6">
    <w:abstractNumId w:val="14"/>
  </w:num>
  <w:num w:numId="7">
    <w:abstractNumId w:val="9"/>
  </w:num>
  <w:num w:numId="8">
    <w:abstractNumId w:val="10"/>
  </w:num>
  <w:num w:numId="9">
    <w:abstractNumId w:val="2"/>
  </w:num>
  <w:num w:numId="10">
    <w:abstractNumId w:val="0"/>
  </w:num>
  <w:num w:numId="11">
    <w:abstractNumId w:val="6"/>
  </w:num>
  <w:num w:numId="12">
    <w:abstractNumId w:val="5"/>
  </w:num>
  <w:num w:numId="13">
    <w:abstractNumId w:val="17"/>
  </w:num>
  <w:num w:numId="14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3"/>
  </w:num>
  <w:num w:numId="17">
    <w:abstractNumId w:val="12"/>
  </w:num>
  <w:num w:numId="18">
    <w:abstractNumId w:val="4"/>
  </w:num>
  <w:num w:numId="19">
    <w:abstractNumId w:val="1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372D"/>
    <w:rsid w:val="0000139B"/>
    <w:rsid w:val="000100D0"/>
    <w:rsid w:val="00041C24"/>
    <w:rsid w:val="00061919"/>
    <w:rsid w:val="00080837"/>
    <w:rsid w:val="000E534C"/>
    <w:rsid w:val="000F016D"/>
    <w:rsid w:val="000F2526"/>
    <w:rsid w:val="00116723"/>
    <w:rsid w:val="00121A63"/>
    <w:rsid w:val="00127E3C"/>
    <w:rsid w:val="0013619D"/>
    <w:rsid w:val="00136CD8"/>
    <w:rsid w:val="00141CFA"/>
    <w:rsid w:val="00147A49"/>
    <w:rsid w:val="00160C14"/>
    <w:rsid w:val="001705DC"/>
    <w:rsid w:val="00173335"/>
    <w:rsid w:val="00184B12"/>
    <w:rsid w:val="001C2B40"/>
    <w:rsid w:val="001E3B1E"/>
    <w:rsid w:val="001F2580"/>
    <w:rsid w:val="00212456"/>
    <w:rsid w:val="00236F54"/>
    <w:rsid w:val="00263102"/>
    <w:rsid w:val="00264963"/>
    <w:rsid w:val="00265FF1"/>
    <w:rsid w:val="002662E2"/>
    <w:rsid w:val="002723F8"/>
    <w:rsid w:val="00285550"/>
    <w:rsid w:val="00293F58"/>
    <w:rsid w:val="002A13E8"/>
    <w:rsid w:val="002C1C42"/>
    <w:rsid w:val="002D04A0"/>
    <w:rsid w:val="002D63C2"/>
    <w:rsid w:val="002E1237"/>
    <w:rsid w:val="00317D35"/>
    <w:rsid w:val="00334F82"/>
    <w:rsid w:val="0034486F"/>
    <w:rsid w:val="0035394D"/>
    <w:rsid w:val="0036464B"/>
    <w:rsid w:val="00373ADC"/>
    <w:rsid w:val="003870FC"/>
    <w:rsid w:val="00396770"/>
    <w:rsid w:val="003B29BF"/>
    <w:rsid w:val="00401B3A"/>
    <w:rsid w:val="00427A6F"/>
    <w:rsid w:val="00462916"/>
    <w:rsid w:val="00485292"/>
    <w:rsid w:val="004A0672"/>
    <w:rsid w:val="004A16E6"/>
    <w:rsid w:val="004A20BE"/>
    <w:rsid w:val="004C182A"/>
    <w:rsid w:val="004C22D3"/>
    <w:rsid w:val="004E39BE"/>
    <w:rsid w:val="00510A4E"/>
    <w:rsid w:val="00521529"/>
    <w:rsid w:val="00523DAE"/>
    <w:rsid w:val="00525D8B"/>
    <w:rsid w:val="00563196"/>
    <w:rsid w:val="00573807"/>
    <w:rsid w:val="005A69A9"/>
    <w:rsid w:val="005C3D18"/>
    <w:rsid w:val="00600F8F"/>
    <w:rsid w:val="00611D6F"/>
    <w:rsid w:val="00621771"/>
    <w:rsid w:val="00625588"/>
    <w:rsid w:val="006255BC"/>
    <w:rsid w:val="0063306C"/>
    <w:rsid w:val="006434B4"/>
    <w:rsid w:val="00650D43"/>
    <w:rsid w:val="00656B74"/>
    <w:rsid w:val="0067413F"/>
    <w:rsid w:val="00677567"/>
    <w:rsid w:val="00683E73"/>
    <w:rsid w:val="006855C4"/>
    <w:rsid w:val="00697567"/>
    <w:rsid w:val="00702443"/>
    <w:rsid w:val="007113AE"/>
    <w:rsid w:val="00727313"/>
    <w:rsid w:val="0073506B"/>
    <w:rsid w:val="00742ABE"/>
    <w:rsid w:val="00746F43"/>
    <w:rsid w:val="00754A83"/>
    <w:rsid w:val="007603A0"/>
    <w:rsid w:val="007737A9"/>
    <w:rsid w:val="007756BB"/>
    <w:rsid w:val="007757A2"/>
    <w:rsid w:val="00775830"/>
    <w:rsid w:val="0077745C"/>
    <w:rsid w:val="007879A1"/>
    <w:rsid w:val="007E1D0E"/>
    <w:rsid w:val="00813640"/>
    <w:rsid w:val="008642AD"/>
    <w:rsid w:val="00882D80"/>
    <w:rsid w:val="008A5A7A"/>
    <w:rsid w:val="00907BF4"/>
    <w:rsid w:val="00907BF9"/>
    <w:rsid w:val="00915043"/>
    <w:rsid w:val="009614A3"/>
    <w:rsid w:val="0099391F"/>
    <w:rsid w:val="009B5807"/>
    <w:rsid w:val="009C0717"/>
    <w:rsid w:val="009D03E3"/>
    <w:rsid w:val="009E00F8"/>
    <w:rsid w:val="009E7C39"/>
    <w:rsid w:val="00A06141"/>
    <w:rsid w:val="00A0698D"/>
    <w:rsid w:val="00A414A0"/>
    <w:rsid w:val="00A55066"/>
    <w:rsid w:val="00A61932"/>
    <w:rsid w:val="00A733A1"/>
    <w:rsid w:val="00A962A4"/>
    <w:rsid w:val="00AA703D"/>
    <w:rsid w:val="00AB215C"/>
    <w:rsid w:val="00AB2B88"/>
    <w:rsid w:val="00AB3C68"/>
    <w:rsid w:val="00AC1FFB"/>
    <w:rsid w:val="00AC61FE"/>
    <w:rsid w:val="00AD6A1C"/>
    <w:rsid w:val="00AE36E0"/>
    <w:rsid w:val="00B14243"/>
    <w:rsid w:val="00B16594"/>
    <w:rsid w:val="00B252B1"/>
    <w:rsid w:val="00B35384"/>
    <w:rsid w:val="00B405C6"/>
    <w:rsid w:val="00B40CD0"/>
    <w:rsid w:val="00B51054"/>
    <w:rsid w:val="00B57963"/>
    <w:rsid w:val="00B918B5"/>
    <w:rsid w:val="00BA6DCD"/>
    <w:rsid w:val="00BB23F5"/>
    <w:rsid w:val="00BE073C"/>
    <w:rsid w:val="00BE7FE9"/>
    <w:rsid w:val="00C31115"/>
    <w:rsid w:val="00C343DB"/>
    <w:rsid w:val="00C61CD0"/>
    <w:rsid w:val="00C80F6F"/>
    <w:rsid w:val="00C85C1C"/>
    <w:rsid w:val="00CA1E84"/>
    <w:rsid w:val="00CA7448"/>
    <w:rsid w:val="00CD3B16"/>
    <w:rsid w:val="00CE758C"/>
    <w:rsid w:val="00CF3653"/>
    <w:rsid w:val="00CF3B64"/>
    <w:rsid w:val="00D048F7"/>
    <w:rsid w:val="00D42B90"/>
    <w:rsid w:val="00D42D82"/>
    <w:rsid w:val="00D42EDE"/>
    <w:rsid w:val="00D44D14"/>
    <w:rsid w:val="00D775BB"/>
    <w:rsid w:val="00DA07FA"/>
    <w:rsid w:val="00DB2462"/>
    <w:rsid w:val="00DC1778"/>
    <w:rsid w:val="00DC3394"/>
    <w:rsid w:val="00DD13DC"/>
    <w:rsid w:val="00DF2430"/>
    <w:rsid w:val="00E03497"/>
    <w:rsid w:val="00E04BDB"/>
    <w:rsid w:val="00E1372D"/>
    <w:rsid w:val="00E26D71"/>
    <w:rsid w:val="00E33896"/>
    <w:rsid w:val="00E52BF1"/>
    <w:rsid w:val="00E616F3"/>
    <w:rsid w:val="00E648CB"/>
    <w:rsid w:val="00E92DC0"/>
    <w:rsid w:val="00EA1CDE"/>
    <w:rsid w:val="00ED0DEB"/>
    <w:rsid w:val="00ED5D9D"/>
    <w:rsid w:val="00EE150B"/>
    <w:rsid w:val="00F1489A"/>
    <w:rsid w:val="00F31216"/>
    <w:rsid w:val="00F6347B"/>
    <w:rsid w:val="00F85DBE"/>
    <w:rsid w:val="00F90D71"/>
    <w:rsid w:val="00FB5677"/>
    <w:rsid w:val="00FD1E28"/>
    <w:rsid w:val="00FE465F"/>
    <w:rsid w:val="00FE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address"/>
  <w:smartTagType w:namespaceuri="urn:schemas-microsoft-com:office:smarttags" w:name="Street"/>
  <w:smartTagType w:namespaceuri="urn:schemas-microsoft-com:office:smarttags" w:name="date"/>
  <w:smartTagType w:namespaceuri="urn:schemas-microsoft-com:office:smarttags" w:name="phon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85DBE"/>
    <w:rPr>
      <w:rFonts w:asciiTheme="minorHAnsi" w:hAnsiTheme="minorHAnsi"/>
      <w:sz w:val="22"/>
      <w:lang w:eastAsia="en-US"/>
    </w:rPr>
  </w:style>
  <w:style w:type="paragraph" w:styleId="Heading1">
    <w:name w:val="heading 1"/>
    <w:basedOn w:val="Normal"/>
    <w:next w:val="Normal"/>
    <w:qFormat/>
    <w:rsid w:val="002662E2"/>
    <w:pPr>
      <w:keepNext/>
      <w:keepLines/>
      <w:pBdr>
        <w:top w:val="single" w:sz="36" w:space="0" w:color="FF0000"/>
      </w:pBdr>
      <w:shd w:val="clear" w:color="auto" w:fill="E6E6E6"/>
      <w:spacing w:before="360" w:after="120"/>
      <w:outlineLvl w:val="0"/>
    </w:pPr>
    <w:rPr>
      <w:rFonts w:ascii="Verdana" w:hAnsi="Verdana"/>
      <w:spacing w:val="-10"/>
      <w:kern w:val="28"/>
      <w:sz w:val="40"/>
      <w:szCs w:val="40"/>
    </w:rPr>
  </w:style>
  <w:style w:type="paragraph" w:styleId="Heading2">
    <w:name w:val="heading 2"/>
    <w:basedOn w:val="Normal"/>
    <w:next w:val="Normal"/>
    <w:qFormat/>
    <w:rsid w:val="002662E2"/>
    <w:pPr>
      <w:keepNext/>
      <w:pBdr>
        <w:top w:val="single" w:sz="24" w:space="0" w:color="FF0000"/>
      </w:pBdr>
      <w:shd w:val="clear" w:color="auto" w:fill="E6E6E6"/>
      <w:spacing w:before="240" w:after="120"/>
      <w:outlineLvl w:val="1"/>
    </w:pPr>
    <w:rPr>
      <w:rFonts w:ascii="Verdana" w:hAnsi="Verdana" w:cs="Arial"/>
      <w:bCs/>
      <w:iCs/>
      <w:sz w:val="32"/>
      <w:szCs w:val="32"/>
    </w:rPr>
  </w:style>
  <w:style w:type="paragraph" w:styleId="Heading3">
    <w:name w:val="heading 3"/>
    <w:basedOn w:val="Normal"/>
    <w:next w:val="Normal"/>
    <w:qFormat/>
    <w:rsid w:val="002662E2"/>
    <w:pPr>
      <w:keepNext/>
      <w:keepLines/>
      <w:pBdr>
        <w:top w:val="single" w:sz="12" w:space="0" w:color="FF0000"/>
      </w:pBdr>
      <w:shd w:val="clear" w:color="auto" w:fill="E6E6E6"/>
      <w:spacing w:before="120" w:after="120" w:line="180" w:lineRule="atLeast"/>
      <w:outlineLvl w:val="2"/>
    </w:pPr>
    <w:rPr>
      <w:rFonts w:ascii="Verdana" w:hAnsi="Verdana"/>
      <w:spacing w:val="-5"/>
      <w:kern w:val="28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NotIncluded">
    <w:name w:val="Heading1NotIncluded"/>
    <w:basedOn w:val="Heading1"/>
    <w:rsid w:val="002662E2"/>
  </w:style>
  <w:style w:type="character" w:styleId="Hyperlink">
    <w:name w:val="Hyperlink"/>
    <w:basedOn w:val="DefaultParagraphFont"/>
    <w:rsid w:val="002662E2"/>
    <w:rPr>
      <w:rFonts w:ascii="Tahoma" w:hAnsi="Tahoma"/>
      <w:color w:val="0000FF"/>
      <w:sz w:val="22"/>
      <w:szCs w:val="22"/>
      <w:u w:val="single"/>
    </w:rPr>
  </w:style>
  <w:style w:type="paragraph" w:customStyle="1" w:styleId="ProposalCoverPage">
    <w:name w:val="ProposalCoverPage"/>
    <w:basedOn w:val="Normal"/>
    <w:rsid w:val="002662E2"/>
    <w:pPr>
      <w:jc w:val="center"/>
    </w:pPr>
    <w:rPr>
      <w:rFonts w:ascii="Arial" w:hAnsi="Arial" w:cs="Arial"/>
      <w:sz w:val="36"/>
      <w:szCs w:val="36"/>
    </w:rPr>
  </w:style>
  <w:style w:type="table" w:styleId="TableGrid">
    <w:name w:val="Table Grid"/>
    <w:basedOn w:val="TableNormal"/>
    <w:rsid w:val="0036464B"/>
    <w:rPr>
      <w:rFonts w:ascii="Tahoma" w:hAnsi="Tahoma"/>
      <w:sz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/>
      <w:tcPr>
        <w:shd w:val="clear" w:color="auto" w:fill="D9D9D9"/>
      </w:tcPr>
    </w:tblStylePr>
    <w:tblStylePr w:type="firstCol">
      <w:rPr>
        <w:rFonts w:ascii="Arial Unicode MS" w:hAnsi="Arial Unicode MS"/>
        <w:sz w:val="18"/>
      </w:rPr>
    </w:tblStylePr>
  </w:style>
  <w:style w:type="paragraph" w:styleId="Footer">
    <w:name w:val="footer"/>
    <w:basedOn w:val="Normal"/>
    <w:rsid w:val="00882D80"/>
    <w:pPr>
      <w:keepLines/>
      <w:tabs>
        <w:tab w:val="center" w:pos="4320"/>
        <w:tab w:val="right" w:pos="8640"/>
      </w:tabs>
      <w:spacing w:before="600" w:line="180" w:lineRule="atLeast"/>
      <w:jc w:val="both"/>
    </w:pPr>
    <w:rPr>
      <w:spacing w:val="-5"/>
      <w:sz w:val="16"/>
    </w:rPr>
  </w:style>
  <w:style w:type="character" w:styleId="FollowedHyperlink">
    <w:name w:val="FollowedHyperlink"/>
    <w:basedOn w:val="DefaultParagraphFont"/>
    <w:rsid w:val="002662E2"/>
    <w:rPr>
      <w:rFonts w:ascii="Tahoma" w:hAnsi="Tahoma"/>
      <w:color w:val="800080"/>
      <w:sz w:val="22"/>
      <w:szCs w:val="22"/>
      <w:u w:val="single"/>
    </w:rPr>
  </w:style>
  <w:style w:type="paragraph" w:styleId="Header">
    <w:name w:val="header"/>
    <w:basedOn w:val="Normal"/>
    <w:rsid w:val="001F2580"/>
    <w:pPr>
      <w:tabs>
        <w:tab w:val="center" w:pos="4320"/>
        <w:tab w:val="right" w:pos="8640"/>
      </w:tabs>
    </w:pPr>
  </w:style>
  <w:style w:type="paragraph" w:customStyle="1" w:styleId="Bullet">
    <w:name w:val="Bullet"/>
    <w:basedOn w:val="Normal"/>
    <w:rsid w:val="00317D35"/>
    <w:pPr>
      <w:numPr>
        <w:numId w:val="1"/>
      </w:numPr>
    </w:pPr>
    <w:rPr>
      <w:lang w:val="en-US"/>
    </w:rPr>
  </w:style>
  <w:style w:type="paragraph" w:customStyle="1" w:styleId="Code">
    <w:name w:val="Code"/>
    <w:basedOn w:val="Normal"/>
    <w:rsid w:val="00BE073C"/>
    <w:rPr>
      <w:rFonts w:ascii="Lucida Console" w:hAnsi="Lucida Console"/>
      <w:sz w:val="20"/>
      <w:lang w:val="en-US"/>
    </w:rPr>
  </w:style>
  <w:style w:type="table" w:customStyle="1" w:styleId="HeaderTable">
    <w:name w:val="HeaderTable"/>
    <w:basedOn w:val="TableNormal"/>
    <w:rsid w:val="004A16E6"/>
    <w:rPr>
      <w:rFonts w:ascii="Tahoma" w:hAnsi="Tahoma"/>
      <w:sz w:val="16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rsid w:val="00B918B5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character" w:styleId="Strong">
    <w:name w:val="Strong"/>
    <w:basedOn w:val="DefaultParagraphFont"/>
    <w:qFormat/>
    <w:rsid w:val="00B918B5"/>
    <w:rPr>
      <w:b/>
      <w:bCs/>
    </w:rPr>
  </w:style>
  <w:style w:type="paragraph" w:styleId="BalloonText">
    <w:name w:val="Balloon Text"/>
    <w:basedOn w:val="Normal"/>
    <w:semiHidden/>
    <w:rsid w:val="00CA1E84"/>
    <w:rPr>
      <w:rFonts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33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ssw.com.au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sw.com.au/ssw/Company/SoftwareSolutions.asp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Helen Moore</dc:creator>
  <cp:lastModifiedBy>Ulysses Maclaren www.ssw.com.au</cp:lastModifiedBy>
  <cp:revision>25</cp:revision>
  <cp:lastPrinted>2008-09-22T05:37:00Z</cp:lastPrinted>
  <dcterms:created xsi:type="dcterms:W3CDTF">2008-06-26T00:33:00Z</dcterms:created>
  <dcterms:modified xsi:type="dcterms:W3CDTF">2011-08-30T05:45:00Z</dcterms:modified>
</cp:coreProperties>
</file>